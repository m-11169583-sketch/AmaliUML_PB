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F9EF4" w14:textId="77777777" w:rsidR="009102C8" w:rsidRDefault="00000000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14:paraId="2B0F9EF5" w14:textId="77777777" w:rsidR="009102C8" w:rsidRDefault="009102C8"/>
    <w:p w14:paraId="2B0F9EF6" w14:textId="77777777" w:rsidR="009102C8" w:rsidRDefault="00000000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Arahan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Tandakan</w:t>
      </w:r>
      <w:proofErr w:type="spellEnd"/>
      <w:r>
        <w:rPr>
          <w:rFonts w:ascii="Arial" w:hAnsi="Arial" w:cs="Arial"/>
          <w:sz w:val="24"/>
          <w:szCs w:val="24"/>
        </w:rPr>
        <w:t xml:space="preserve"> (✓) pada 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 xml:space="preserve"> "Ya"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" </w:t>
      </w: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terhadap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kerja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dibina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645"/>
        <w:gridCol w:w="2160"/>
        <w:gridCol w:w="2160"/>
      </w:tblGrid>
      <w:tr w:rsidR="009102C8" w14:paraId="2B0F9EFB" w14:textId="77777777">
        <w:trPr>
          <w:trHeight w:val="558"/>
        </w:trPr>
        <w:tc>
          <w:tcPr>
            <w:tcW w:w="675" w:type="dxa"/>
            <w:vAlign w:val="center"/>
          </w:tcPr>
          <w:p w14:paraId="2B0F9EF7" w14:textId="77777777" w:rsidR="009102C8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3645" w:type="dxa"/>
            <w:vAlign w:val="center"/>
          </w:tcPr>
          <w:p w14:paraId="2B0F9EF8" w14:textId="77777777" w:rsidR="009102C8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2160" w:type="dxa"/>
            <w:vAlign w:val="center"/>
          </w:tcPr>
          <w:p w14:paraId="2B0F9EF9" w14:textId="77777777" w:rsidR="009102C8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2B0F9EFA" w14:textId="77777777" w:rsidR="009102C8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  <w:proofErr w:type="spellEnd"/>
          </w:p>
        </w:tc>
      </w:tr>
      <w:tr w:rsidR="009102C8" w14:paraId="2B0F9F00" w14:textId="77777777">
        <w:trPr>
          <w:trHeight w:val="454"/>
        </w:trPr>
        <w:tc>
          <w:tcPr>
            <w:tcW w:w="675" w:type="dxa"/>
            <w:vAlign w:val="center"/>
          </w:tcPr>
          <w:p w14:paraId="2B0F9EFC" w14:textId="77777777" w:rsidR="009102C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B0F9EFD" w14:textId="77777777" w:rsidR="009102C8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pautan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GitHub</w:t>
            </w:r>
          </w:p>
        </w:tc>
        <w:tc>
          <w:tcPr>
            <w:tcW w:w="2160" w:type="dxa"/>
            <w:vAlign w:val="center"/>
          </w:tcPr>
          <w:p w14:paraId="2B0F9EFE" w14:textId="248B9834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EFF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05" w14:textId="77777777">
        <w:trPr>
          <w:trHeight w:val="454"/>
        </w:trPr>
        <w:tc>
          <w:tcPr>
            <w:tcW w:w="675" w:type="dxa"/>
            <w:vAlign w:val="center"/>
          </w:tcPr>
          <w:p w14:paraId="2B0F9F01" w14:textId="77777777" w:rsidR="009102C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B0F9F02" w14:textId="77777777" w:rsidR="009102C8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Use Case</w:t>
            </w:r>
          </w:p>
        </w:tc>
        <w:tc>
          <w:tcPr>
            <w:tcW w:w="2160" w:type="dxa"/>
            <w:vAlign w:val="center"/>
          </w:tcPr>
          <w:p w14:paraId="2B0F9F03" w14:textId="4CD7212F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04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0A" w14:textId="77777777">
        <w:trPr>
          <w:trHeight w:val="454"/>
        </w:trPr>
        <w:tc>
          <w:tcPr>
            <w:tcW w:w="675" w:type="dxa"/>
            <w:vAlign w:val="center"/>
          </w:tcPr>
          <w:p w14:paraId="2B0F9F06" w14:textId="77777777" w:rsidR="009102C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B0F9F07" w14:textId="77777777" w:rsidR="009102C8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Class </w:t>
            </w:r>
          </w:p>
        </w:tc>
        <w:tc>
          <w:tcPr>
            <w:tcW w:w="2160" w:type="dxa"/>
            <w:vAlign w:val="center"/>
          </w:tcPr>
          <w:p w14:paraId="2B0F9F08" w14:textId="2C6B98D6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09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0F" w14:textId="77777777">
        <w:trPr>
          <w:trHeight w:val="454"/>
        </w:trPr>
        <w:tc>
          <w:tcPr>
            <w:tcW w:w="675" w:type="dxa"/>
            <w:vAlign w:val="center"/>
          </w:tcPr>
          <w:p w14:paraId="2B0F9F0B" w14:textId="77777777" w:rsidR="009102C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B0F9F0C" w14:textId="77777777" w:rsidR="009102C8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Sequence </w:t>
            </w:r>
          </w:p>
        </w:tc>
        <w:tc>
          <w:tcPr>
            <w:tcW w:w="2160" w:type="dxa"/>
            <w:vAlign w:val="center"/>
          </w:tcPr>
          <w:p w14:paraId="2B0F9F0D" w14:textId="3860695E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0E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14" w14:textId="77777777">
        <w:trPr>
          <w:trHeight w:val="454"/>
        </w:trPr>
        <w:tc>
          <w:tcPr>
            <w:tcW w:w="675" w:type="dxa"/>
            <w:vAlign w:val="center"/>
          </w:tcPr>
          <w:p w14:paraId="2B0F9F10" w14:textId="77777777" w:rsidR="009102C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B0F9F11" w14:textId="77777777" w:rsidR="009102C8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State</w:t>
            </w:r>
          </w:p>
        </w:tc>
        <w:tc>
          <w:tcPr>
            <w:tcW w:w="2160" w:type="dxa"/>
            <w:vAlign w:val="center"/>
          </w:tcPr>
          <w:p w14:paraId="2B0F9F12" w14:textId="37C2DBEF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13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19" w14:textId="77777777">
        <w:trPr>
          <w:trHeight w:val="454"/>
        </w:trPr>
        <w:tc>
          <w:tcPr>
            <w:tcW w:w="675" w:type="dxa"/>
            <w:vAlign w:val="center"/>
          </w:tcPr>
          <w:p w14:paraId="2B0F9F15" w14:textId="77777777" w:rsidR="009102C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B0F9F16" w14:textId="77777777" w:rsidR="009102C8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dimuat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betul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GitHub.</w:t>
            </w:r>
          </w:p>
        </w:tc>
        <w:tc>
          <w:tcPr>
            <w:tcW w:w="2160" w:type="dxa"/>
            <w:vAlign w:val="center"/>
          </w:tcPr>
          <w:p w14:paraId="2B0F9F17" w14:textId="40BC7E01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18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:rsidRPr="00EC35B8" w14:paraId="2B0F9F1E" w14:textId="77777777">
        <w:trPr>
          <w:trHeight w:val="454"/>
        </w:trPr>
        <w:tc>
          <w:tcPr>
            <w:tcW w:w="675" w:type="dxa"/>
            <w:vAlign w:val="center"/>
          </w:tcPr>
          <w:p w14:paraId="2B0F9F1A" w14:textId="77777777" w:rsidR="009102C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B0F9F1B" w14:textId="77777777" w:rsidR="009102C8" w:rsidRPr="00EC35B8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EC35B8">
              <w:rPr>
                <w:rFonts w:ascii="Arial" w:hAnsi="Arial" w:cs="Arial"/>
                <w:sz w:val="24"/>
                <w:szCs w:val="24"/>
                <w:lang w:val="fi-FI"/>
              </w:rPr>
              <w:t>Kemaskini paparan asas login mengikut jenis pengguna.</w:t>
            </w:r>
          </w:p>
        </w:tc>
        <w:tc>
          <w:tcPr>
            <w:tcW w:w="2160" w:type="dxa"/>
            <w:vAlign w:val="center"/>
          </w:tcPr>
          <w:p w14:paraId="2B0F9F1C" w14:textId="3DD5C708" w:rsidR="009102C8" w:rsidRPr="00EC35B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-FI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1D" w14:textId="77777777" w:rsidR="009102C8" w:rsidRPr="00EC35B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-FI"/>
              </w:rPr>
            </w:pPr>
          </w:p>
        </w:tc>
      </w:tr>
      <w:tr w:rsidR="009102C8" w14:paraId="2B0F9F23" w14:textId="77777777">
        <w:trPr>
          <w:trHeight w:val="454"/>
        </w:trPr>
        <w:tc>
          <w:tcPr>
            <w:tcW w:w="675" w:type="dxa"/>
            <w:vAlign w:val="center"/>
          </w:tcPr>
          <w:p w14:paraId="2B0F9F1F" w14:textId="77777777" w:rsidR="009102C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B0F9F20" w14:textId="77777777" w:rsidR="009102C8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Kemajuan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160" w:type="dxa"/>
            <w:vAlign w:val="center"/>
          </w:tcPr>
          <w:p w14:paraId="2B0F9F21" w14:textId="21264BE9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22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28" w14:textId="77777777">
        <w:trPr>
          <w:trHeight w:val="454"/>
        </w:trPr>
        <w:tc>
          <w:tcPr>
            <w:tcW w:w="675" w:type="dxa"/>
            <w:vAlign w:val="center"/>
          </w:tcPr>
          <w:p w14:paraId="2B0F9F24" w14:textId="77777777" w:rsidR="009102C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B0F9F25" w14:textId="77777777" w:rsidR="009102C8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Namakan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fail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tepat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seperti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diminta</w:t>
            </w:r>
            <w:proofErr w:type="spellEnd"/>
          </w:p>
        </w:tc>
        <w:tc>
          <w:tcPr>
            <w:tcW w:w="2160" w:type="dxa"/>
            <w:vAlign w:val="center"/>
          </w:tcPr>
          <w:p w14:paraId="2B0F9F26" w14:textId="3E9FD8FF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27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B0F9F29" w14:textId="77777777" w:rsidR="009102C8" w:rsidRDefault="009102C8">
      <w:pPr>
        <w:rPr>
          <w:rFonts w:ascii="Arial" w:hAnsi="Arial" w:cs="Arial"/>
          <w:sz w:val="24"/>
          <w:szCs w:val="24"/>
        </w:rPr>
      </w:pPr>
    </w:p>
    <w:p w14:paraId="2B0F9F2A" w14:textId="77777777" w:rsidR="009102C8" w:rsidRDefault="009102C8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1518"/>
        <w:gridCol w:w="3504"/>
      </w:tblGrid>
      <w:tr w:rsidR="009102C8" w14:paraId="2B0F9F2E" w14:textId="77777777">
        <w:trPr>
          <w:trHeight w:val="585"/>
        </w:trPr>
        <w:tc>
          <w:tcPr>
            <w:tcW w:w="3834" w:type="dxa"/>
          </w:tcPr>
          <w:p w14:paraId="2B0F9F2B" w14:textId="31F7DEFD" w:rsidR="009102C8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Disemak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oleh:</w:t>
            </w:r>
            <w:r w:rsidR="00CB0054">
              <w:rPr>
                <w:rFonts w:ascii="Arial" w:hAnsi="Arial" w:cs="Arial"/>
                <w:sz w:val="24"/>
                <w:szCs w:val="24"/>
              </w:rPr>
              <w:t>Muhammad</w:t>
            </w:r>
            <w:proofErr w:type="spellEnd"/>
            <w:proofErr w:type="gramEnd"/>
            <w:r w:rsidR="00CB005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CB0054">
              <w:rPr>
                <w:rFonts w:ascii="Arial" w:hAnsi="Arial" w:cs="Arial"/>
                <w:sz w:val="24"/>
                <w:szCs w:val="24"/>
              </w:rPr>
              <w:t>Najwan</w:t>
            </w:r>
            <w:proofErr w:type="spellEnd"/>
            <w:r w:rsidR="00CB0054">
              <w:rPr>
                <w:rFonts w:ascii="Arial" w:hAnsi="Arial" w:cs="Arial"/>
                <w:sz w:val="24"/>
                <w:szCs w:val="24"/>
              </w:rPr>
              <w:t xml:space="preserve"> Bin Abdul </w:t>
            </w:r>
            <w:proofErr w:type="spellStart"/>
            <w:r w:rsidR="00CB0054">
              <w:rPr>
                <w:rFonts w:ascii="Arial" w:hAnsi="Arial" w:cs="Arial"/>
                <w:sz w:val="24"/>
                <w:szCs w:val="24"/>
              </w:rPr>
              <w:t>Syukor</w:t>
            </w:r>
            <w:proofErr w:type="spellEnd"/>
          </w:p>
        </w:tc>
        <w:tc>
          <w:tcPr>
            <w:tcW w:w="1518" w:type="dxa"/>
          </w:tcPr>
          <w:p w14:paraId="2B0F9F2C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B0F9F2D" w14:textId="77777777" w:rsidR="009102C8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Disahkan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oleh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9102C8" w14:paraId="2B0F9F32" w14:textId="77777777">
        <w:tc>
          <w:tcPr>
            <w:tcW w:w="3834" w:type="dxa"/>
          </w:tcPr>
          <w:p w14:paraId="2B0F9F2F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8" w:type="dxa"/>
          </w:tcPr>
          <w:p w14:paraId="2B0F9F30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B0F9F31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36" w14:textId="77777777">
        <w:tc>
          <w:tcPr>
            <w:tcW w:w="3834" w:type="dxa"/>
          </w:tcPr>
          <w:p w14:paraId="2B0F9F33" w14:textId="77777777" w:rsidR="009102C8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  <w:tc>
          <w:tcPr>
            <w:tcW w:w="1518" w:type="dxa"/>
          </w:tcPr>
          <w:p w14:paraId="2B0F9F34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B0F9F35" w14:textId="77777777" w:rsidR="009102C8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</w:tr>
      <w:tr w:rsidR="009102C8" w14:paraId="2B0F9F3A" w14:textId="77777777">
        <w:tc>
          <w:tcPr>
            <w:tcW w:w="3834" w:type="dxa"/>
          </w:tcPr>
          <w:p w14:paraId="2B0F9F37" w14:textId="77777777" w:rsidR="009102C8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________________        </w:t>
            </w:r>
          </w:p>
        </w:tc>
        <w:tc>
          <w:tcPr>
            <w:tcW w:w="1518" w:type="dxa"/>
          </w:tcPr>
          <w:p w14:paraId="2B0F9F38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B0F9F39" w14:textId="77777777" w:rsidR="009102C8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________________      </w:t>
            </w:r>
          </w:p>
        </w:tc>
      </w:tr>
    </w:tbl>
    <w:p w14:paraId="2B0F9F3B" w14:textId="77777777" w:rsidR="009102C8" w:rsidRDefault="009102C8">
      <w:pPr>
        <w:rPr>
          <w:rFonts w:ascii="Arial" w:hAnsi="Arial" w:cs="Arial"/>
          <w:sz w:val="24"/>
          <w:szCs w:val="24"/>
        </w:rPr>
      </w:pPr>
    </w:p>
    <w:p w14:paraId="2B0F9F3C" w14:textId="77777777" w:rsidR="009102C8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                                                                                </w:t>
      </w:r>
    </w:p>
    <w:p w14:paraId="2B0F9F3D" w14:textId="77777777" w:rsidR="009102C8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</w:t>
      </w:r>
    </w:p>
    <w:p w14:paraId="2B0F9F3E" w14:textId="77777777" w:rsidR="009102C8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</w:t>
      </w:r>
    </w:p>
    <w:sectPr w:rsidR="009102C8">
      <w:headerReference w:type="default" r:id="rId8"/>
      <w:footerReference w:type="default" r:id="rId9"/>
      <w:pgSz w:w="12240" w:h="15840"/>
      <w:pgMar w:top="1440" w:right="1800" w:bottom="1440" w:left="1800" w:header="624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F5E17" w14:textId="77777777" w:rsidR="00E43071" w:rsidRDefault="00E43071">
      <w:pPr>
        <w:spacing w:line="240" w:lineRule="auto"/>
      </w:pPr>
      <w:r>
        <w:separator/>
      </w:r>
    </w:p>
  </w:endnote>
  <w:endnote w:type="continuationSeparator" w:id="0">
    <w:p w14:paraId="2BDF4B06" w14:textId="77777777" w:rsidR="00E43071" w:rsidRDefault="00E430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F9F44" w14:textId="77777777" w:rsidR="009102C8" w:rsidRDefault="00000000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LP, </w:t>
    </w:r>
    <w:proofErr w:type="spellStart"/>
    <w:r>
      <w:rPr>
        <w:rFonts w:ascii="Arial" w:hAnsi="Arial" w:cs="Arial"/>
        <w:sz w:val="16"/>
        <w:szCs w:val="16"/>
      </w:rPr>
      <w:t>Edisi</w:t>
    </w:r>
    <w:proofErr w:type="spellEnd"/>
    <w:r>
      <w:rPr>
        <w:rFonts w:ascii="Arial" w:hAnsi="Arial" w:cs="Arial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BFA13" w14:textId="77777777" w:rsidR="00E43071" w:rsidRDefault="00E43071">
      <w:pPr>
        <w:spacing w:after="0"/>
      </w:pPr>
      <w:r>
        <w:separator/>
      </w:r>
    </w:p>
  </w:footnote>
  <w:footnote w:type="continuationSeparator" w:id="0">
    <w:p w14:paraId="654D47F3" w14:textId="77777777" w:rsidR="00E43071" w:rsidRDefault="00E4307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F9F43" w14:textId="77777777" w:rsidR="009102C8" w:rsidRDefault="00000000">
    <w:pPr>
      <w:pStyle w:val="Header"/>
      <w:wordWrap w:val="0"/>
      <w:jc w:val="right"/>
    </w:pPr>
    <w:r>
      <w:rPr>
        <w:rFonts w:ascii="Arial" w:hAnsi="Arial" w:cs="Arial"/>
        <w:b/>
        <w:bCs/>
      </w:rPr>
      <w:t>Lampiran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87219075">
    <w:abstractNumId w:val="5"/>
  </w:num>
  <w:num w:numId="2" w16cid:durableId="1273048802">
    <w:abstractNumId w:val="3"/>
  </w:num>
  <w:num w:numId="3" w16cid:durableId="1277756106">
    <w:abstractNumId w:val="2"/>
  </w:num>
  <w:num w:numId="4" w16cid:durableId="905915092">
    <w:abstractNumId w:val="4"/>
  </w:num>
  <w:num w:numId="5" w16cid:durableId="397244407">
    <w:abstractNumId w:val="1"/>
  </w:num>
  <w:num w:numId="6" w16cid:durableId="107748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41F"/>
    <w:rsid w:val="0006063C"/>
    <w:rsid w:val="00082906"/>
    <w:rsid w:val="0015074B"/>
    <w:rsid w:val="0029639D"/>
    <w:rsid w:val="00326F90"/>
    <w:rsid w:val="003B612E"/>
    <w:rsid w:val="008E03D8"/>
    <w:rsid w:val="009102C8"/>
    <w:rsid w:val="00934A12"/>
    <w:rsid w:val="00A85C51"/>
    <w:rsid w:val="00AA1D8D"/>
    <w:rsid w:val="00B47730"/>
    <w:rsid w:val="00CB0054"/>
    <w:rsid w:val="00CB0664"/>
    <w:rsid w:val="00CE7EE9"/>
    <w:rsid w:val="00D26488"/>
    <w:rsid w:val="00E43071"/>
    <w:rsid w:val="00EC35B8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F9EF4"/>
  <w14:defaultImageDpi w14:val="300"/>
  <w15:docId w15:val="{E8A16219-7889-4764-95FB-1BDECADA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kv jb</cp:lastModifiedBy>
  <cp:revision>8</cp:revision>
  <dcterms:created xsi:type="dcterms:W3CDTF">2013-12-23T23:15:00Z</dcterms:created>
  <dcterms:modified xsi:type="dcterms:W3CDTF">2026-05-19T04:04:00Z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